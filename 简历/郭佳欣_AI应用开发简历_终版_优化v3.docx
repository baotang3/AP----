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A90C" w14:textId="77777777" w:rsidR="00B916B1" w:rsidRDefault="00000000">
      <w:pPr>
        <w:pStyle w:val="Title"/>
        <w:pBdr>
          <w:bottom w:val="none" w:sz="0" w:space="0" w:color="auto"/>
        </w:pBdr>
        <w:spacing w:after="24"/>
        <w:jc w:val="center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郭佳欣</w:t>
      </w:r>
      <w:r>
        <w:rPr>
          <w:noProof/>
        </w:rPr>
        <w:drawing>
          <wp:anchor distT="0" distB="0" distL="0" distR="0" simplePos="0" relativeHeight="251659264" behindDoc="0" locked="0" layoutInCell="1" allowOverlap="0" wp14:anchorId="6125DAC0" wp14:editId="0445D604">
            <wp:simplePos x="0" y="0"/>
            <wp:positionH relativeFrom="margin">
              <wp:align>right</wp:align>
            </wp:positionH>
            <wp:positionV relativeFrom="page">
              <wp:posOffset>200660</wp:posOffset>
            </wp:positionV>
            <wp:extent cx="841375" cy="1179830"/>
            <wp:effectExtent l="0" t="0" r="0" b="0"/>
            <wp:wrapNone/>
            <wp:docPr id="1" name="个人照片" descr="郭佳欣个人证件照" title="个人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个人照片" descr="郭佳欣个人证件照" title="个人照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" cy="117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DFCF7" w14:textId="77777777" w:rsidR="00B916B1" w:rsidRDefault="00000000">
      <w:pPr>
        <w:spacing w:after="34"/>
        <w:jc w:val="center"/>
        <w:rPr>
          <w:lang w:eastAsia="zh-CN"/>
        </w:rPr>
      </w:pPr>
      <w:r>
        <w:rPr>
          <w:b/>
          <w:color w:val="1F4E79"/>
          <w:sz w:val="20"/>
          <w:lang w:eastAsia="zh-CN"/>
        </w:rPr>
        <w:t xml:space="preserve">AI </w:t>
      </w:r>
      <w:proofErr w:type="gramStart"/>
      <w:r>
        <w:rPr>
          <w:b/>
          <w:color w:val="1F4E79"/>
          <w:sz w:val="20"/>
          <w:lang w:eastAsia="zh-CN"/>
        </w:rPr>
        <w:t xml:space="preserve">/ </w:t>
      </w:r>
      <w:r>
        <w:rPr>
          <w:b/>
          <w:color w:val="1F4E79"/>
          <w:sz w:val="20"/>
          <w:lang w:eastAsia="zh-CN"/>
        </w:rPr>
        <w:t>大</w:t>
      </w:r>
      <w:proofErr w:type="gramEnd"/>
      <w:r>
        <w:rPr>
          <w:b/>
          <w:color w:val="1F4E79"/>
          <w:sz w:val="20"/>
          <w:lang w:eastAsia="zh-CN"/>
        </w:rPr>
        <w:t>模型应用开发工程师</w:t>
      </w:r>
    </w:p>
    <w:p w14:paraId="0EDE4DC6" w14:textId="77777777" w:rsidR="00B916B1" w:rsidRDefault="00000000">
      <w:pPr>
        <w:spacing w:after="68"/>
        <w:jc w:val="center"/>
        <w:rPr>
          <w:lang w:eastAsia="zh-CN"/>
        </w:rPr>
      </w:pPr>
      <w:proofErr w:type="gramStart"/>
      <w:r>
        <w:rPr>
          <w:color w:val="555B63"/>
          <w:sz w:val="18"/>
          <w:lang w:eastAsia="zh-CN"/>
        </w:rPr>
        <w:t>18548129054  |  2675685251@qq.com  |  2027 届  |  2027.06 毕业，2026.11 起可全职实习</w:t>
      </w:r>
      <w:proofErr w:type="gramEnd"/>
      <w:proofErr w:type="gramStart"/>
      <w:proofErr w:type="gramEnd"/>
      <w:proofErr w:type="gramStart"/>
      <w:proofErr w:type="gramEnd"/>
    </w:p>
    <w:p w14:paraId="015A67B2" w14:textId="77777777" w:rsidR="00B916B1" w:rsidRDefault="00000000">
      <w:pPr>
        <w:pStyle w:val="Heading1"/>
        <w:spacing w:before="100" w:after="5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教育背景</w:t>
      </w:r>
    </w:p>
    <w:p w14:paraId="0448C513" w14:textId="77777777" w:rsidR="00B916B1" w:rsidRDefault="00000000">
      <w:pPr>
        <w:keepNext/>
        <w:tabs>
          <w:tab w:val="right" w:pos="10570"/>
        </w:tabs>
        <w:spacing w:after="16"/>
        <w:rPr>
          <w:lang w:eastAsia="zh-CN"/>
        </w:rPr>
      </w:pPr>
      <w:proofErr w:type="gramStart"/>
      <w:r>
        <w:rPr>
          <w:b/>
          <w:sz w:val="20"/>
          <w:lang w:eastAsia="zh-CN"/>
        </w:rPr>
        <w:t>重庆邮电大学  |  智能科学与技术  |  本科</w:t>
      </w:r>
      <w:proofErr w:type="gramEnd"/>
      <w:proofErr w:type="gramStart"/>
      <w:proofErr w:type="gramEnd"/>
      <w:proofErr w:type="gramStart"/>
      <w:proofErr w:type="gramEnd"/>
      <w:r>
        <w:rPr>
          <w:b/>
          <w:color w:val="555B63"/>
          <w:lang w:eastAsia="zh-CN"/>
        </w:rPr>
        <w:tab/>
        <w:t>2023.09 – 2027.06</w:t>
      </w:r>
    </w:p>
    <w:p w14:paraId="76BD2039" w14:textId="77777777" w:rsidR="00B916B1" w:rsidRDefault="00000000">
      <w:pPr>
        <w:spacing w:after="24"/>
        <w:rPr>
          <w:lang w:eastAsia="zh-CN"/>
        </w:rPr>
      </w:pPr>
      <w:r>
        <w:rPr>
          <w:color w:val="555B63"/>
          <w:sz w:val="18"/>
          <w:lang w:eastAsia="zh-CN"/>
        </w:rPr>
        <w:t>主修课程：机器学习、数据结构与算法、操作系统、计算机网络、数据库原理</w:t>
      </w:r>
    </w:p>
    <w:p w14:paraId="508A2A7E" w14:textId="77777777" w:rsidR="00B916B1" w:rsidRDefault="00000000">
      <w:pPr>
        <w:pStyle w:val="Heading1"/>
        <w:spacing w:before="100" w:after="5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实习经历</w:t>
      </w:r>
    </w:p>
    <w:p w14:paraId="5F8D010F" w14:textId="3D1EDB19" w:rsidR="00B916B1" w:rsidRDefault="00000000">
      <w:pPr>
        <w:keepNext/>
        <w:tabs>
          <w:tab w:val="right" w:pos="10570"/>
        </w:tabs>
        <w:spacing w:after="8"/>
        <w:rPr>
          <w:lang w:eastAsia="zh-CN"/>
        </w:rPr>
      </w:pPr>
      <w:r>
        <w:rPr>
          <w:b/>
          <w:sz w:val="20"/>
          <w:lang w:eastAsia="zh-CN"/>
        </w:rPr>
        <w:t>德勤 IDDC  |  AI 应用开发实习生</w:t>
      </w:r>
      <w:proofErr w:type="gramStart"/>
      <w:proofErr w:type="gramEnd"/>
      <w:proofErr w:type="gramStart"/>
      <w:proofErr w:type="gramEnd"/>
      <w:r>
        <w:rPr>
          <w:b/>
          <w:color w:val="555B63"/>
          <w:sz w:val="20"/>
          <w:lang w:eastAsia="zh-CN"/>
        </w:rPr>
        <w:tab/>
        <w:t>2026.07 – 至今</w:t>
      </w:r>
    </w:p>
    <w:p w14:paraId="3F6E7BC2" w14:textId="77777777" w:rsidR="00B916B1" w:rsidRDefault="00000000">
      <w:pPr>
        <w:keepNext/>
        <w:spacing w:after="20"/>
      </w:pPr>
      <w:r>
        <w:rPr>
          <w:b/>
          <w:color w:val="1F4E79"/>
        </w:rPr>
        <w:t>勤栈AI+（D.Orbiter）AI 协同软件开发平台：Agent 工作台 + 六阶段 AI 研发流水线（方案设计 + 交互原型）</w:t>
      </w:r>
      <w:proofErr w:type="spellStart"/>
      <w:proofErr w:type="spellEnd"/>
      <w:proofErr w:type="spellStart"/>
      <w:proofErr w:type="spellEnd"/>
    </w:p>
    <w:p w14:paraId="0C8E9D1E" w14:textId="26F814AD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参与 Agent 工作台后端核心链路建设：基于 FastAPI 与 Claude Agent SDK 实现文件分析、代码执行与产出物管理，由 RunManager 管理长任务运行状态。</w:t>
      </w:r>
      <w:proofErr w:type="spellStart"/>
      <w:proofErr w:type="spellEnd"/>
      <w:proofErr w:type="spellStart"/>
      <w:proofErr w:type="spellEnd"/>
    </w:p>
    <w:p w14:paraId="562E40FE" w14:textId="77777777" w:rsidR="00B916B1" w:rsidRDefault="00000000">
      <w:pPr>
        <w:pStyle w:val="ListBullet"/>
        <w:ind w:left="317" w:hanging="187"/>
      </w:pPr>
      <w:proofErr w:type="spellStart"/>
      <w:r>
        <w:t>实现 SSE 事件流与递增序列号，支持 after_seq 断点回放和前端断线重连；后端定义 13 类事件，覆盖消息、工具调用、待办、追问及终态。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478039D9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参与六阶段 AI 研发流水线方案设计与交互原型，覆盖访谈、流程、需求、原型、数据建模、低代码；交付 10 个页面、3 个行业模板及增量 patch 机制。</w:t>
      </w: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</w:p>
    <w:p w14:paraId="1D38110D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建设 Workspace–Project–Folder–File 资源链与产出物追溯；实现统一工具权限回调、危险命令拦截及 Docker 沙箱配置，参与 Skill 管理与技能注册流程。</w:t>
      </w:r>
      <w:proofErr w:type="spellStart"/>
      <w:proofErr w:type="spellEnd"/>
    </w:p>
    <w:p w14:paraId="0AF2E3B0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建设</w:t>
      </w:r>
      <w:r>
        <w:rPr>
          <w:lang w:eastAsia="zh-CN"/>
        </w:rPr>
        <w:t xml:space="preserve"> Workspace–Project–Folder–File </w:t>
      </w:r>
      <w:r>
        <w:rPr>
          <w:lang w:eastAsia="zh-CN"/>
        </w:rPr>
        <w:t>资源归属链与产出物、引用溯源；实现工具权限统一回调、危险命令拦截与</w:t>
      </w:r>
      <w:r>
        <w:rPr>
          <w:lang w:eastAsia="zh-CN"/>
        </w:rPr>
        <w:t xml:space="preserve"> Docker</w:t>
      </w:r>
      <w:r>
        <w:rPr>
          <w:lang w:eastAsia="zh-CN"/>
        </w:rPr>
        <w:t>（</w:t>
      </w:r>
      <w:r>
        <w:rPr>
          <w:lang w:eastAsia="zh-CN"/>
        </w:rPr>
        <w:t>runsc/gVisor</w:t>
      </w:r>
      <w:r>
        <w:rPr>
          <w:lang w:eastAsia="zh-CN"/>
        </w:rPr>
        <w:t>）沙箱执行；参与项目级</w:t>
      </w:r>
      <w:r>
        <w:rPr>
          <w:lang w:eastAsia="zh-CN"/>
        </w:rPr>
        <w:t xml:space="preserve"> Skill </w:t>
      </w:r>
      <w:r>
        <w:rPr>
          <w:lang w:eastAsia="zh-CN"/>
        </w:rPr>
        <w:t>与技能注册中心双轨体系及</w:t>
      </w:r>
      <w:r>
        <w:rPr>
          <w:lang w:eastAsia="zh-CN"/>
        </w:rPr>
        <w:t xml:space="preserve"> JWT + AAD </w:t>
      </w:r>
      <w:r>
        <w:rPr>
          <w:lang w:eastAsia="zh-CN"/>
        </w:rPr>
        <w:t>单点登录。</w:t>
      </w:r>
    </w:p>
    <w:p w14:paraId="231580C0" w14:textId="77777777" w:rsidR="00B916B1" w:rsidRDefault="00000000">
      <w:pPr>
        <w:pStyle w:val="Heading1"/>
        <w:spacing w:before="100" w:after="5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项目经历</w:t>
      </w:r>
    </w:p>
    <w:p w14:paraId="0AF906DE" w14:textId="247DFC6A" w:rsidR="00B916B1" w:rsidRPr="00F8109F" w:rsidRDefault="00000000">
      <w:pPr>
        <w:keepNext/>
        <w:tabs>
          <w:tab w:val="right" w:pos="10570"/>
        </w:tabs>
        <w:spacing w:after="20"/>
        <w:rPr>
          <w:rFonts w:hint="eastAsia"/>
          <w:lang w:eastAsia="zh-CN"/>
        </w:rPr>
      </w:pPr>
      <w:r>
        <w:rPr>
          <w:b/>
          <w:sz w:val="20"/>
          <w:lang w:eastAsia="zh-CN"/>
        </w:rPr>
        <w:t>AI 智能体 RAG 知识库管理及问答系统  |  全栈（github.com/baotang3/RAG）</w:t>
      </w:r>
      <w:proofErr w:type="gramStart"/>
      <w:proofErr w:type="gramEnd"/>
      <w:proofErr w:type="gramStart"/>
      <w:proofErr w:type="gramEnd"/>
      <w:r>
        <w:rPr>
          <w:rFonts w:hint="eastAsia"/>
          <w:color w:val="555B63"/>
          <w:sz w:val="18"/>
          <w:lang w:eastAsia="zh-CN"/>
        </w:rPr>
        <w:tab/>
        <w:t>2026.05 – 2026.07</w:t>
      </w:r>
    </w:p>
    <w:p w14:paraId="0E892035" w14:textId="18380D28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独立设计并实现 RAG 知识库问答全链路：后端 48 个 Python 文件 / 5,700+ 行，Vue 3 前端 18 个组件 / 5,800+ 行，7 张数据表、40 个 REST 接口；支持多格式文档处理与 10 种分块策略。</w:t>
      </w:r>
    </w:p>
    <w:p w14:paraId="030F21AC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基于 BGE-M3 稠密 + 稀疏向量构建混合检索，以 RRF 融合并用 Cross-Encoder 重排（top 20 → top 5）；支持 Milvus/Milvus Lite 与 NumPy 降级，覆盖父子分块及引用溯源。</w:t>
      </w:r>
    </w:p>
    <w:p w14:paraId="768B6294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记录召回结果、重排分数与阶段耗时并据此优化表格分块：Markdown 表格分块数 20 → 11（-45%），过小分块 12 → 5（-58%）；基于 SSE 实现流式问答，并提供 4 类结构化输出 Agent 与 MCP 问答工具。</w:t>
      </w:r>
    </w:p>
    <w:p w14:paraId="5C51B037" w14:textId="77777777" w:rsidR="00B916B1" w:rsidRDefault="00000000">
      <w:pPr>
        <w:pStyle w:val="ListBullet"/>
        <w:ind w:left="317" w:hanging="187"/>
        <w:rPr>
          <w:lang w:eastAsia="zh-CN"/>
        </w:rPr>
      </w:pPr>
      <w:r>
        <w:rPr>
          <w:lang w:eastAsia="zh-CN"/>
        </w:rPr>
        <w:t>技术栈  Python · FastAPI · Vue 3 · BGE-M3 · Sparse/RRF · Cross-Encoder · Milvus · LiteLLM · MCP · SSE</w:t>
      </w:r>
    </w:p>
    <w:p w14:paraId="7500D8AB" w14:textId="77777777" w:rsidR="00B916B1" w:rsidRDefault="00000000">
      <w:pPr>
        <w:spacing w:before="4" w:after="10"/>
      </w:pPr>
      <w:r>
        <w:rPr>
          <w:b/>
          <w:color w:val="1F4E79"/>
          <w:sz w:val="18"/>
        </w:rPr>
      </w:r>
    </w:p>
    <w:p w14:paraId="3C851B05" w14:textId="77777777" w:rsidR="00B916B1" w:rsidRDefault="00000000">
      <w:pPr>
        <w:pStyle w:val="Heading1"/>
        <w:spacing w:before="100" w:after="50"/>
      </w:pPr>
      <w:proofErr w:type="spellStart"/>
      <w:r>
        <w:rPr>
          <w:rFonts w:ascii="Aptos" w:eastAsia="微软雅黑" w:hAnsi="Aptos" w:cs="Aptos"/>
        </w:rPr>
        <w:t>专业技能</w:t>
      </w:r>
      <w:proofErr w:type="spellEnd"/>
    </w:p>
    <w:p w14:paraId="596A753E" w14:textId="77777777" w:rsidR="00B916B1" w:rsidRDefault="00000000">
      <w:pPr>
        <w:spacing w:after="16" w:line="245" w:lineRule="auto"/>
        <w:ind w:left="29"/>
      </w:pPr>
      <w:proofErr w:type="spellStart"/>
      <w:proofErr w:type="gramStart"/>
      <w:r>
        <w:rPr>
          <w:b/>
          <w:color w:val="1F4E79"/>
          <w:sz w:val="18"/>
        </w:rPr>
        <w:t>编程语言</w:t>
      </w:r>
      <w:proofErr w:type="spellEnd"/>
      <w:proofErr w:type="spellStart"/>
      <w:proofErr w:type="gramEnd"/>
      <w:proofErr w:type="spellEnd"/>
      <w:proofErr w:type="spellStart"/>
      <w:proofErr w:type="spellEnd"/>
      <w:r>
        <w:rPr>
          <w:sz w:val="18"/>
        </w:rPr>
        <w:t xml:space="preserve">  Python、C++、TypeScript、JavaScript、SQL</w:t>
      </w:r>
    </w:p>
    <w:p w14:paraId="6420B0F9" w14:textId="2C9066A5" w:rsidR="00B916B1" w:rsidRDefault="00000000">
      <w:pPr>
        <w:spacing w:after="16" w:line="245" w:lineRule="auto"/>
        <w:ind w:left="29"/>
      </w:pPr>
      <w:r>
        <w:rPr>
          <w:b/>
          <w:color w:val="1F4E79"/>
          <w:sz w:val="18"/>
        </w:rPr>
        <w:t>AI 与 LLM</w:t>
      </w:r>
      <w:proofErr w:type="gramStart"/>
      <w:proofErr w:type="spellStart"/>
      <w:proofErr w:type="spellEnd"/>
      <w:proofErr w:type="gramEnd"/>
      <w:proofErr w:type="spellStart"/>
      <w:proofErr w:type="spellEnd"/>
      <w:r>
        <w:rPr>
          <w:sz w:val="18"/>
        </w:rPr>
        <w:t xml:space="preserve">  PyTorch、RAG、Skill、Claude Agent SDK、MCP</w:t>
      </w:r>
    </w:p>
    <w:p w14:paraId="55323E69" w14:textId="0E8F0D2D" w:rsidR="00B916B1" w:rsidRDefault="00000000">
      <w:pPr>
        <w:spacing w:after="16" w:line="245" w:lineRule="auto"/>
        <w:ind w:left="29"/>
      </w:pPr>
      <w:proofErr w:type="spellStart"/>
      <w:proofErr w:type="gramStart"/>
      <w:r>
        <w:rPr>
          <w:b/>
          <w:color w:val="1F4E79"/>
          <w:sz w:val="18"/>
        </w:rPr>
        <w:t>后端与数据</w:t>
      </w:r>
      <w:proofErr w:type="spellEnd"/>
      <w:proofErr w:type="spellStart"/>
      <w:proofErr w:type="gramEnd"/>
      <w:proofErr w:type="spellEnd"/>
      <w:r>
        <w:rPr>
          <w:sz w:val="18"/>
        </w:rPr>
        <w:t xml:space="preserve">  FastAPI、SSE、SQLAlchemy、Redis、MySQL、PostgreSQL、Milvus</w:t>
      </w:r>
    </w:p>
    <w:p w14:paraId="039128F3" w14:textId="52544E2A" w:rsidR="00B916B1" w:rsidRDefault="00000000">
      <w:pPr>
        <w:spacing w:line="245" w:lineRule="auto"/>
        <w:ind w:left="29"/>
      </w:pPr>
      <w:proofErr w:type="spellStart"/>
      <w:r>
        <w:rPr>
          <w:b/>
          <w:color w:val="1F4E79"/>
          <w:sz w:val="18"/>
        </w:rPr>
        <w:t>工程与工具</w:t>
      </w:r>
      <w:proofErr w:type="spellEnd"/>
      <w:proofErr w:type="spellStart"/>
      <w:proofErr w:type="gramStart"/>
      <w:proofErr w:type="spellEnd"/>
      <w:proofErr w:type="gramEnd"/>
      <w:r>
        <w:rPr>
          <w:sz w:val="18"/>
        </w:rPr>
        <w:t xml:space="preserve">  Docker、Linux、Git、Vue 3  |  语言能力：CET-6</w:t>
      </w:r>
    </w:p>
    <w:p w14:paraId="72DCADD8" w14:textId="77777777" w:rsidR="00B916B1" w:rsidRDefault="00000000">
      <w:pPr>
        <w:pStyle w:val="Heading1"/>
        <w:spacing w:before="60" w:after="20"/>
        <w:rPr>
          <w:lang w:eastAsia="zh-CN"/>
        </w:rPr>
      </w:pPr>
      <w:r>
        <w:rPr>
          <w:rFonts w:ascii="Aptos" w:eastAsia="微软雅黑" w:hAnsi="Aptos" w:cs="Aptos"/>
          <w:lang w:eastAsia="zh-CN"/>
        </w:rPr>
        <w:t>自我评价</w:t>
      </w:r>
    </w:p>
    <w:p w14:paraId="170620D2" w14:textId="77777777" w:rsidR="00B916B1" w:rsidRDefault="00000000">
      <w:pPr>
        <w:spacing w:line="252" w:lineRule="auto"/>
        <w:rPr>
          <w:lang w:eastAsia="zh-CN"/>
        </w:rPr>
      </w:pPr>
      <w:r>
        <w:rPr>
          <w:sz w:val="18"/>
          <w:lang w:eastAsia="zh-CN"/>
        </w:rPr>
        <w:t>具备 AI Agent 与 RAG 全栈工程实践，关注长任务运行状态、检索质量与链路可观测，能独立完成方案设计、原型验证到工程落地的完整闭环。</w:t>
      </w:r>
    </w:p>
    <w:sectPr w:rsidR="00B916B1">
      <w:pgSz w:w="12240" w:h="15840"/>
      <w:pgMar w:top="504" w:right="835" w:bottom="504" w:left="835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538B4" w14:textId="77777777" w:rsidR="006744C7" w:rsidRDefault="006744C7">
      <w:r>
        <w:separator/>
      </w:r>
    </w:p>
  </w:endnote>
  <w:endnote w:type="continuationSeparator" w:id="0">
    <w:p w14:paraId="12DE7DDB" w14:textId="77777777" w:rsidR="006744C7" w:rsidRDefault="00674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9E181" w14:textId="77777777" w:rsidR="006744C7" w:rsidRDefault="006744C7">
      <w:r>
        <w:separator/>
      </w:r>
    </w:p>
  </w:footnote>
  <w:footnote w:type="continuationSeparator" w:id="0">
    <w:p w14:paraId="7839FFA4" w14:textId="77777777" w:rsidR="006744C7" w:rsidRDefault="006744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68042884">
    <w:abstractNumId w:val="1"/>
  </w:num>
  <w:num w:numId="2" w16cid:durableId="1284194331">
    <w:abstractNumId w:val="4"/>
  </w:num>
  <w:num w:numId="3" w16cid:durableId="924732097">
    <w:abstractNumId w:val="5"/>
  </w:num>
  <w:num w:numId="4" w16cid:durableId="1782261588">
    <w:abstractNumId w:val="2"/>
  </w:num>
  <w:num w:numId="5" w16cid:durableId="1377049439">
    <w:abstractNumId w:val="0"/>
  </w:num>
  <w:num w:numId="6" w16cid:durableId="14513907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6C79"/>
    <w:rsid w:val="0029639D"/>
    <w:rsid w:val="00326F90"/>
    <w:rsid w:val="006744C7"/>
    <w:rsid w:val="007067CB"/>
    <w:rsid w:val="00A61726"/>
    <w:rsid w:val="00AA1D8D"/>
    <w:rsid w:val="00AC2BF0"/>
    <w:rsid w:val="00B47730"/>
    <w:rsid w:val="00B86E2F"/>
    <w:rsid w:val="00B916B1"/>
    <w:rsid w:val="00CB0664"/>
    <w:rsid w:val="00F8109F"/>
    <w:rsid w:val="00F90315"/>
    <w:rsid w:val="00FC693F"/>
    <w:rsid w:val="515B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68FE8F6"/>
  <w14:defaultImageDpi w14:val="300"/>
  <w15:docId w15:val="{879AB1B1-16EB-4341-9E3F-8EACD1E3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 w:qFormat="1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 w:qFormat="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 w:qFormat="1"/>
    <w:lsdException w:name="Light Grid Accent 4" w:uiPriority="62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 w:qFormat="1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 w:qFormat="1"/>
    <w:lsdException w:name="Light Shading Accent 6" w:uiPriority="60" w:qFormat="1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微软雅黑" w:hAnsi="Aptos" w:cs="Aptos"/>
      <w:color w:val="181A1D"/>
      <w:sz w:val="19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2"/>
      </w:numPr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ListBullet">
    <w:name w:val="List Bullet"/>
    <w:basedOn w:val="Normal"/>
    <w:uiPriority w:val="99"/>
    <w:unhideWhenUsed/>
    <w:pPr>
      <w:numPr>
        <w:numId w:val="3"/>
      </w:numPr>
      <w:contextualSpacing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ListNumber3">
    <w:name w:val="List Number 3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spacing w:val="5"/>
      <w:kern w:val="28"/>
      <w:sz w:val="41"/>
      <w:szCs w:val="52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郭佳欣 AI应用开发简历</vt:lpstr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郭佳欣 - AI / 大模型应用开发工程师</dc:title>
  <dc:subject>AI 应用开发工程师 求职简历</dc:subject>
  <dc:creator>郭佳欣</dc:creator>
  <cp:keywords>AI Agent; RAG; FastAPI; MCP; SSE</cp:keywords>
  <dc:description/>
  <cp:lastModifiedBy>郭佳欣</cp:lastModifiedBy>
  <cp:revision>1</cp:revision>
  <dcterms:created xsi:type="dcterms:W3CDTF">2013-12-23T23:15:00Z</dcterms:created>
  <dcterms:modified xsi:type="dcterms:W3CDTF">2026-10-08T05:46:00Z</dcterms:modified>
  <cp:category/>
</cp:coreProperties>
</file>